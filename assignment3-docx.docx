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sz w:val="64"/>
        </w:rPr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using express.js and creating a database and i</w:t>
      </w:r>
      <w:bookmarkStart w:id="0" w:name="_GoBack"/>
      <w:bookmarkEnd w:id="0"/>
      <w:r>
        <w:t xml:space="preserve">ndex in </w:t>
      </w:r>
      <w:r>
        <w:rPr>
          <w:spacing w:val="-2"/>
        </w:rPr>
        <w:t>MongoDB.</w:t>
      </w:r>
    </w:p>
    <w:p>
      <w:pPr>
        <w:spacing w:before="0"/>
        <w:ind w:right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Name : shaik jameer</w:t>
      </w:r>
    </w:p>
    <w:p>
      <w:pPr>
        <w:spacing w:before="0"/>
        <w:ind w:right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Email : </w:t>
      </w:r>
      <w:r>
        <w:rPr>
          <w:rFonts w:hint="default"/>
          <w:sz w:val="32"/>
          <w:szCs w:val="32"/>
          <w:lang w:val="en-US"/>
        </w:rPr>
        <w:fldChar w:fldCharType="begin"/>
      </w:r>
      <w:r>
        <w:rPr>
          <w:rFonts w:hint="default"/>
          <w:sz w:val="32"/>
          <w:szCs w:val="32"/>
          <w:lang w:val="en-US"/>
        </w:rPr>
        <w:instrText xml:space="preserve"> HYPERLINK "mailto:shaikjameer4444@gmail.com" </w:instrText>
      </w:r>
      <w:r>
        <w:rPr>
          <w:rFonts w:hint="default"/>
          <w:sz w:val="32"/>
          <w:szCs w:val="32"/>
          <w:lang w:val="en-US"/>
        </w:rPr>
        <w:fldChar w:fldCharType="separate"/>
      </w:r>
      <w:r>
        <w:rPr>
          <w:rStyle w:val="6"/>
          <w:rFonts w:hint="default"/>
          <w:sz w:val="32"/>
          <w:szCs w:val="32"/>
          <w:lang w:val="en-US"/>
        </w:rPr>
        <w:t>shaikjameer4444@gmail.com</w:t>
      </w:r>
      <w:r>
        <w:rPr>
          <w:rFonts w:hint="default"/>
          <w:sz w:val="32"/>
          <w:szCs w:val="32"/>
          <w:lang w:val="en-US"/>
        </w:rPr>
        <w:fldChar w:fldCharType="end"/>
      </w:r>
    </w:p>
    <w:p>
      <w:pPr>
        <w:spacing w:before="0"/>
        <w:ind w:right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College: chebrolu engineering college</w:t>
      </w:r>
    </w:p>
    <w:p>
      <w:pPr>
        <w:pStyle w:val="5"/>
        <w:rPr>
          <w:b w:val="0"/>
          <w:sz w:val="24"/>
        </w:rPr>
      </w:pPr>
    </w:p>
    <w:p>
      <w:pPr>
        <w:pStyle w:val="5"/>
        <w:spacing w:before="25"/>
        <w:rPr>
          <w:b w:val="0"/>
          <w:sz w:val="24"/>
        </w:rPr>
      </w:pPr>
    </w:p>
    <w:p>
      <w:pPr>
        <w:spacing w:before="0"/>
        <w:ind w:left="100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pStyle w:val="2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1910" w:h="16840"/>
          <w:pgMar w:top="1360" w:right="1320" w:bottom="280" w:left="1340" w:header="720" w:footer="72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/>
        <w:ind w:left="239" w:right="0" w:firstLine="0"/>
        <w:jc w:val="left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5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 w:after="7" w:line="446" w:lineRule="auto"/>
        <w:ind w:left="244" w:right="5710" w:hanging="144"/>
        <w:jc w:val="left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>
      <w:pPr>
        <w:pStyle w:val="5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6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1"/>
        <w:ind w:left="244" w:right="0" w:firstLine="0"/>
        <w:jc w:val="left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7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52"/>
        <w:rPr>
          <w:sz w:val="20"/>
        </w:rPr>
      </w:pPr>
    </w:p>
    <w:p>
      <w:pPr>
        <w:pStyle w:val="5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6"/>
        <w:ind w:left="244" w:right="0" w:firstLine="0"/>
        <w:jc w:val="left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>
      <w:pPr>
        <w:pStyle w:val="5"/>
        <w:spacing w:before="24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8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84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82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>
      <w:pPr>
        <w:pStyle w:val="5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>
        <w:fldChar w:fldCharType="begin"/>
      </w:r>
      <w:r>
        <w:instrText xml:space="preserve"> HYPERLINK "https://github.com/4727yesuraju/crud.git" \h </w:instrText>
      </w:r>
      <w:r>
        <w:fldChar w:fldCharType="separate"/>
      </w:r>
      <w:r>
        <w:rPr>
          <w:spacing w:val="-2"/>
          <w:u w:val="single"/>
        </w:rPr>
        <w:t>https://github.com/4727yesuraju/crud.git</w:t>
      </w:r>
      <w:r>
        <w:rPr>
          <w:spacing w:val="-2"/>
          <w:u w:val="single"/>
        </w:rPr>
        <w:fldChar w:fldCharType="end"/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83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>
      <w:pPr>
        <w:pStyle w:val="9"/>
        <w:numPr>
          <w:ilvl w:val="0"/>
          <w:numId w:val="1"/>
        </w:numPr>
        <w:tabs>
          <w:tab w:val="left" w:pos="1174"/>
        </w:tabs>
        <w:spacing w:before="278" w:after="0" w:line="240" w:lineRule="auto"/>
        <w:ind w:left="1174" w:right="0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>
      <w:pPr>
        <w:pStyle w:val="9"/>
        <w:numPr>
          <w:ilvl w:val="0"/>
          <w:numId w:val="1"/>
        </w:numPr>
        <w:tabs>
          <w:tab w:val="left" w:pos="1173"/>
          <w:tab w:val="left" w:pos="1243"/>
        </w:tabs>
        <w:spacing w:before="283" w:after="0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>
      <w:pPr>
        <w:pStyle w:val="5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</w:r>
      <w:r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>
      <w:pPr>
        <w:pStyle w:val="5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9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pStyle w:val="5"/>
        <w:spacing w:before="278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>
      <w:pPr>
        <w:spacing w:before="278"/>
        <w:ind w:left="100" w:right="0" w:firstLine="0"/>
        <w:jc w:val="left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>
      <w:pPr>
        <w:spacing w:before="280"/>
        <w:ind w:left="100" w:right="0" w:firstLine="0"/>
        <w:jc w:val="left"/>
        <w:rPr>
          <w:sz w:val="27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7"/>
        </w:rPr>
        <w:t>CONN_STR=mongodb+srv://4727yesuraju:rough@cluster0.wbclvtg.mongodb.net</w:t>
      </w:r>
      <w:r>
        <w:rPr>
          <w:spacing w:val="-2"/>
          <w:sz w:val="27"/>
        </w:rPr>
        <w:fldChar w:fldCharType="end"/>
      </w:r>
    </w:p>
    <w:p>
      <w:pPr>
        <w:spacing w:before="2"/>
        <w:ind w:left="100" w:right="0" w:firstLine="0"/>
        <w:jc w:val="left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>
      <w:pPr>
        <w:pStyle w:val="9"/>
        <w:numPr>
          <w:ilvl w:val="0"/>
          <w:numId w:val="1"/>
        </w:numPr>
        <w:tabs>
          <w:tab w:val="left" w:pos="453"/>
        </w:tabs>
        <w:spacing w:before="285" w:after="0" w:line="240" w:lineRule="auto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>
      <w:pPr>
        <w:pStyle w:val="5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>
      <w:pPr>
        <w:pStyle w:val="9"/>
        <w:numPr>
          <w:ilvl w:val="0"/>
          <w:numId w:val="1"/>
        </w:numPr>
        <w:tabs>
          <w:tab w:val="left" w:pos="593"/>
        </w:tabs>
        <w:spacing w:before="1" w:after="0" w:line="240" w:lineRule="auto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>
      <w:pPr>
        <w:pStyle w:val="5"/>
        <w:spacing w:before="25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0" w:type="default"/>
          <w:pgSz w:w="11910" w:h="16840"/>
          <w:pgMar w:top="1740" w:right="1320" w:bottom="280" w:left="1340" w:header="1452" w:footer="0" w:gutter="0"/>
          <w:cols w:space="720" w:num="1"/>
        </w:sectPr>
      </w:pPr>
    </w:p>
    <w:p>
      <w:pPr>
        <w:spacing w:before="66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5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>
      <w:pPr>
        <w:pStyle w:val="2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9"/>
        <w:numPr>
          <w:ilvl w:val="1"/>
          <w:numId w:val="1"/>
        </w:numPr>
        <w:tabs>
          <w:tab w:val="left" w:pos="1173"/>
          <w:tab w:val="left" w:pos="1243"/>
        </w:tabs>
        <w:spacing w:before="279" w:after="0" w:line="451" w:lineRule="auto"/>
        <w:ind w:left="1243" w:right="683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>
      <w:pPr>
        <w:pStyle w:val="5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>
      <w:pPr>
        <w:pStyle w:val="9"/>
        <w:numPr>
          <w:ilvl w:val="1"/>
          <w:numId w:val="1"/>
        </w:numPr>
        <w:tabs>
          <w:tab w:val="left" w:pos="1173"/>
          <w:tab w:val="left" w:pos="1176"/>
        </w:tabs>
        <w:spacing w:before="283" w:after="0" w:line="446" w:lineRule="auto"/>
        <w:ind w:left="1176" w:right="899" w:hanging="356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>
      <w:pPr>
        <w:spacing w:before="3"/>
        <w:ind w:left="1541" w:right="0" w:firstLine="0"/>
        <w:jc w:val="left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>
      <w:pPr>
        <w:pStyle w:val="5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>
      <w:pPr>
        <w:spacing w:before="280"/>
        <w:ind w:left="1541" w:right="0" w:firstLine="0"/>
        <w:jc w:val="left"/>
        <w:rPr>
          <w:b/>
          <w:sz w:val="18"/>
        </w:rPr>
      </w:pPr>
      <w:r>
        <w:rPr>
          <w:b/>
          <w:spacing w:val="-10"/>
          <w:sz w:val="18"/>
        </w:rPr>
        <w:t>{</w:t>
      </w:r>
    </w:p>
    <w:p>
      <w:pPr>
        <w:pStyle w:val="5"/>
        <w:spacing w:before="75"/>
        <w:rPr>
          <w:sz w:val="18"/>
        </w:rPr>
      </w:pPr>
    </w:p>
    <w:p>
      <w:pPr>
        <w:spacing w:before="1" w:line="564" w:lineRule="auto"/>
        <w:ind w:left="1541" w:right="5089" w:firstLine="0"/>
        <w:jc w:val="left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rPr>
          <w:b/>
          <w:sz w:val="18"/>
        </w:rPr>
        <w:t>jack@gmail.com</w:t>
      </w:r>
      <w:r>
        <w:rPr>
          <w:b/>
          <w:sz w:val="18"/>
        </w:rPr>
        <w:fldChar w:fldCharType="end"/>
      </w:r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>
      <w:pPr>
        <w:spacing w:before="2"/>
        <w:ind w:left="1541" w:right="0" w:firstLine="0"/>
        <w:jc w:val="left"/>
        <w:rPr>
          <w:b/>
          <w:sz w:val="18"/>
        </w:rPr>
      </w:pPr>
      <w:r>
        <w:rPr>
          <w:b/>
          <w:spacing w:val="-10"/>
          <w:sz w:val="18"/>
        </w:rPr>
        <w:t>}</w:t>
      </w:r>
    </w:p>
    <w:p>
      <w:pPr>
        <w:pStyle w:val="5"/>
        <w:spacing w:before="69"/>
        <w:rPr>
          <w:sz w:val="18"/>
        </w:rPr>
      </w:pPr>
    </w:p>
    <w:p>
      <w:pPr>
        <w:pStyle w:val="9"/>
        <w:numPr>
          <w:ilvl w:val="1"/>
          <w:numId w:val="1"/>
        </w:numPr>
        <w:tabs>
          <w:tab w:val="left" w:pos="1168"/>
          <w:tab w:val="left" w:pos="1176"/>
        </w:tabs>
        <w:spacing w:before="0" w:after="0" w:line="451" w:lineRule="auto"/>
        <w:ind w:left="1176" w:right="495" w:hanging="356"/>
        <w:jc w:val="left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>
      <w:pPr>
        <w:pStyle w:val="5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>
      <w:pPr>
        <w:pStyle w:val="9"/>
        <w:numPr>
          <w:ilvl w:val="1"/>
          <w:numId w:val="1"/>
        </w:numPr>
        <w:tabs>
          <w:tab w:val="left" w:pos="1173"/>
          <w:tab w:val="left" w:pos="1243"/>
        </w:tabs>
        <w:spacing w:before="283" w:after="0" w:line="448" w:lineRule="auto"/>
        <w:ind w:left="1243" w:right="997" w:hanging="423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>
      <w:pPr>
        <w:pStyle w:val="5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>
      <w:pPr>
        <w:spacing w:after="0"/>
        <w:sectPr>
          <w:headerReference r:id="rId11" w:type="default"/>
          <w:pgSz w:w="11910" w:h="16840"/>
          <w:pgMar w:top="1360" w:right="1320" w:bottom="280" w:left="1340" w:header="0" w:footer="0" w:gutter="0"/>
          <w:cols w:space="720" w:num="1"/>
        </w:sectPr>
      </w:pPr>
    </w:p>
    <w:p>
      <w:pPr>
        <w:pStyle w:val="5"/>
      </w:pPr>
    </w:p>
    <w:p>
      <w:pPr>
        <w:pStyle w:val="5"/>
        <w:spacing w:before="61"/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9"/>
        <w:numPr>
          <w:ilvl w:val="0"/>
          <w:numId w:val="2"/>
        </w:numPr>
        <w:tabs>
          <w:tab w:val="left" w:pos="1173"/>
          <w:tab w:val="left" w:pos="1243"/>
        </w:tabs>
        <w:spacing w:before="278" w:after="0" w:line="451" w:lineRule="auto"/>
        <w:ind w:left="1243" w:right="220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>
      <w:pPr>
        <w:pStyle w:val="5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>
      <w:pPr>
        <w:pStyle w:val="5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10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>
      <w:pPr>
        <w:pStyle w:val="9"/>
        <w:numPr>
          <w:ilvl w:val="0"/>
          <w:numId w:val="2"/>
        </w:numPr>
        <w:tabs>
          <w:tab w:val="left" w:pos="1155"/>
        </w:tabs>
        <w:spacing w:before="290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before="280"/>
        <w:ind w:left="100" w:right="0" w:firstLine="0"/>
        <w:jc w:val="left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9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after="0" w:line="456" w:lineRule="auto"/>
        <w:ind w:left="1156" w:right="169" w:hanging="336"/>
        <w:jc w:val="left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r>
        <w:rPr>
          <w:b/>
          <w:sz w:val="27"/>
        </w:rPr>
        <w:t>base .</w:t>
      </w:r>
    </w:p>
    <w:p>
      <w:pPr>
        <w:pStyle w:val="5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>
      <w:pPr>
        <w:spacing w:before="273"/>
        <w:ind w:left="1541" w:right="0" w:firstLine="0"/>
        <w:jc w:val="left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>
      <w:pPr>
        <w:pStyle w:val="9"/>
        <w:numPr>
          <w:ilvl w:val="0"/>
          <w:numId w:val="3"/>
        </w:numPr>
        <w:tabs>
          <w:tab w:val="left" w:pos="1021"/>
        </w:tabs>
        <w:spacing w:before="288" w:after="0" w:line="240" w:lineRule="auto"/>
        <w:ind w:left="1021" w:right="0" w:hanging="200"/>
        <w:jc w:val="left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before="280"/>
        <w:ind w:left="100" w:right="0" w:firstLine="0"/>
        <w:jc w:val="left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9"/>
        <w:numPr>
          <w:ilvl w:val="0"/>
          <w:numId w:val="4"/>
        </w:numPr>
        <w:tabs>
          <w:tab w:val="left" w:pos="1173"/>
          <w:tab w:val="left" w:pos="1243"/>
        </w:tabs>
        <w:spacing w:before="276" w:after="0" w:line="451" w:lineRule="auto"/>
        <w:ind w:left="1243" w:right="151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>
      <w:pPr>
        <w:pStyle w:val="5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>
      <w:pPr>
        <w:pStyle w:val="5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08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>
      <w:pPr>
        <w:pStyle w:val="9"/>
        <w:numPr>
          <w:ilvl w:val="0"/>
          <w:numId w:val="4"/>
        </w:numPr>
        <w:tabs>
          <w:tab w:val="left" w:pos="1155"/>
        </w:tabs>
        <w:spacing w:before="290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spacing w:after="0" w:line="240" w:lineRule="auto"/>
        <w:jc w:val="left"/>
        <w:rPr>
          <w:sz w:val="27"/>
        </w:rPr>
        <w:sectPr>
          <w:headerReference r:id="rId12" w:type="default"/>
          <w:pgSz w:w="11910" w:h="16840"/>
          <w:pgMar w:top="1920" w:right="1320" w:bottom="280" w:left="1340" w:header="0" w:footer="0" w:gutter="0"/>
          <w:cols w:space="720" w:num="1"/>
        </w:sectPr>
      </w:pPr>
    </w:p>
    <w:p>
      <w:pPr>
        <w:spacing w:before="64"/>
        <w:ind w:left="100" w:right="0" w:firstLine="0"/>
        <w:jc w:val="left"/>
        <w:rPr>
          <w:b/>
          <w:sz w:val="27"/>
        </w:rPr>
      </w:pPr>
      <w:r>
        <w:rPr>
          <w:b/>
          <w:sz w:val="27"/>
        </w:rPr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>
      <w:pPr>
        <w:pStyle w:val="9"/>
        <w:numPr>
          <w:ilvl w:val="0"/>
          <w:numId w:val="5"/>
        </w:numPr>
        <w:tabs>
          <w:tab w:val="left" w:pos="1173"/>
          <w:tab w:val="left" w:pos="1243"/>
        </w:tabs>
        <w:spacing w:before="275" w:after="0" w:line="448" w:lineRule="auto"/>
        <w:ind w:left="1243" w:right="286" w:hanging="423"/>
        <w:jc w:val="left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>
      <w:pPr>
        <w:pStyle w:val="5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>
      <w:pPr>
        <w:pStyle w:val="5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>
      <w:pPr>
        <w:spacing w:before="0" w:line="308" w:lineRule="exact"/>
        <w:ind w:left="1541" w:right="0" w:firstLine="0"/>
        <w:jc w:val="left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>
      <w:pPr>
        <w:pStyle w:val="9"/>
        <w:numPr>
          <w:ilvl w:val="0"/>
          <w:numId w:val="5"/>
        </w:numPr>
        <w:tabs>
          <w:tab w:val="left" w:pos="1155"/>
        </w:tabs>
        <w:spacing w:before="289" w:after="0" w:line="240" w:lineRule="auto"/>
        <w:ind w:left="1155" w:right="0" w:hanging="334"/>
        <w:jc w:val="left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rPr>
          <w:sz w:val="27"/>
        </w:rPr>
      </w:pPr>
    </w:p>
    <w:p>
      <w:pPr>
        <w:pStyle w:val="5"/>
        <w:spacing w:before="184"/>
        <w:rPr>
          <w:sz w:val="27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before="283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pStyle w:val="5"/>
        <w:spacing w:before="24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3" w:type="default"/>
          <w:pgSz w:w="11910" w:h="16840"/>
          <w:pgMar w:top="1360" w:right="1320" w:bottom="280" w:left="1340" w:header="0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spacing w:before="237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5"/>
        <w:spacing w:before="23"/>
        <w:rPr>
          <w:sz w:val="20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4" w:type="default"/>
          <w:pgSz w:w="11910" w:h="16840"/>
          <w:pgMar w:top="1700" w:right="1320" w:bottom="280" w:left="1340" w:header="1452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spacing w:before="242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5"/>
        <w:spacing w:before="22"/>
        <w:rPr>
          <w:sz w:val="20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r:id="rId15" w:type="default"/>
          <w:pgSz w:w="11910" w:h="16840"/>
          <w:pgMar w:top="1700" w:right="1320" w:bottom="280" w:left="1340" w:header="1452" w:footer="0" w:gutter="0"/>
          <w:cols w:space="720" w:num="1"/>
        </w:sectPr>
      </w:pPr>
    </w:p>
    <w:p>
      <w:pPr>
        <w:pStyle w:val="5"/>
        <w:spacing w:before="48" w:after="1"/>
        <w:rPr>
          <w:sz w:val="20"/>
        </w:rPr>
      </w:pPr>
    </w:p>
    <w:p>
      <w:pPr>
        <w:pStyle w:val="5"/>
        <w:ind w:left="10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pStyle w:val="5"/>
        <w:rPr>
          <w:sz w:val="24"/>
        </w:rPr>
      </w:pPr>
    </w:p>
    <w:p>
      <w:pPr>
        <w:spacing w:before="0"/>
        <w:ind w:right="0"/>
        <w:jc w:val="left"/>
        <w:rPr>
          <w:sz w:val="24"/>
        </w:rPr>
      </w:pPr>
    </w:p>
    <w:sectPr>
      <w:headerReference r:id="rId16" w:type="default"/>
      <w:pgSz w:w="11910" w:h="16840"/>
      <w:pgMar w:top="1700" w:right="1320" w:bottom="280" w:left="1340" w:header="1452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77.95pt;margin-top:71.55pt;height:17.45pt;width:185.4pt;mso-position-horizontal-relative:page;mso-position-vertical-relative:page;z-index:-251657216;mso-width-relative:page;mso-height-relative:page;" filled="f" stroked="f" coordsize="21600,21600" o:gfxdata="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YR9fydoAAAALAQAADwAAAAAAAAABACAAAAAiAAAAZHJzL2Rvd25yZXYueG1sUEsBAhQAFAAAAAgA&#10;h07iQFc+Yt+xAQAAdA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9" o:spid="_x0000_s1026" o:spt="202" type="#_x0000_t202" style="position:absolute;left:0pt;margin-left:71pt;margin-top:71.6pt;height:15.3pt;width:279.05pt;mso-position-horizontal-relative:page;mso-position-vertical-relative:page;z-index:-251654144;mso-width-relative:page;mso-height-relative:page;" filled="f" stroked="f" coordsize="21600,21600" o:gfxdata="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2/vaW2QAAAAsBAAAPAAAAAAAAAAEAIAAAACIAAABkcnMvZG93bnJldi54bWxQSwECFAAUAAAA&#10;CACHTuJAvEz6mbQBAAB2AwAADgAAAAAAAAABACAAAAAo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2" o:spid="_x0000_s1026" o:spt="202" type="#_x0000_t202" style="position:absolute;left:0pt;margin-left:71pt;margin-top:71.6pt;height:15.3pt;width:70.55pt;mso-position-horizontal-relative:page;mso-position-vertical-relative:page;z-index:-251654144;mso-width-relative:page;mso-height-relative:page;" filled="f" stroked="f" coordsize="21600,21600" o:gfxdata="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wPA+2QAAAAsBAAAPAAAAAAAAAAEAIAAAACIAAABkcnMvZG93bnJldi54bWxQSwECFAAUAAAA&#10;CACHTuJAYdDPx7QBAAB1AwAADgAAAAAAAAABACAAAAAo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5" o:spid="_x0000_s1026" o:spt="202" type="#_x0000_t202" style="position:absolute;left:0pt;margin-left:71pt;margin-top:71.6pt;height:15.3pt;width:57.6pt;mso-position-horizontal-relative:page;mso-position-vertical-relative:page;z-index:-251653120;mso-width-relative:page;mso-height-relative:page;" filled="f" stroked="f" coordsize="21600,21600" o:gfxdata="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HU1Z7YAAAACwEAAA8AAAAAAAAAAQAgAAAAIgAAAGRycy9kb3ducmV2LnhtbFBLAQIUABQAAAAI&#10;AIdO4kB+EhCatAEAAHU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6" o:spt="202" type="#_x0000_t202" style="position:absolute;left:0pt;margin-left:85.15pt;margin-top:71.55pt;height:17.45pt;width:64pt;mso-position-horizontal-relative:page;mso-position-vertical-relative:page;z-index:-251657216;mso-width-relative:page;mso-height-relative:page;" filled="f" stroked="f" coordsize="21600,21600" o:gfxdata="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NEHn&#10;f9gAAAALAQAADwAAAAAAAAABACAAAAAiAAAAZHJzL2Rvd25yZXYueG1sUEsBAhQAFAAAAAgAh07i&#10;QI8o69GwAQAAcwMAAA4AAAAAAAAAAQAgAAAAJw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" o:spid="_x0000_s1026" o:spt="202" type="#_x0000_t202" style="position:absolute;left:0pt;margin-left:78.2pt;margin-top:71.55pt;height:17.45pt;width:75pt;mso-position-horizontal-relative:page;mso-position-vertical-relative:page;z-index:-251656192;mso-width-relative:page;mso-height-relative:page;" filled="f" stroked="f" coordsize="21600,21600" o:gfxdata="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m5Kr&#10;PdgAAAALAQAADwAAAAAAAAABACAAAAAiAAAAZHJzL2Rvd25yZXYueG1sUEsBAhQAFAAAAAgAh07i&#10;QIfqEZ+wAQAAcwMAAA4AAAAAAAAAAQAgAAAAJw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" o:spid="_x0000_s1026" o:spt="202" type="#_x0000_t202" style="position:absolute;left:0pt;margin-left:78.2pt;margin-top:71.55pt;height:17.45pt;width:67.8pt;mso-position-horizontal-relative:page;mso-position-vertical-relative:page;z-index:-251656192;mso-width-relative:page;mso-height-relative:page;" filled="f" stroked="f" coordsize="21600,21600" o:gfxdata="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OYR&#10;42bZAAAACwEAAA8AAAAAAAAAAQAgAAAAIgAAAGRycy9kb3ducmV2LnhtbFBLAQIUABQAAAAIAIdO&#10;4kAYMEtJsAEAAHUDAAAOAAAAAAAAAAEAIAAAACg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4" o:spid="_x0000_s1026" o:spt="202" type="#_x0000_t202" style="position:absolute;left:0pt;margin-left:71pt;margin-top:71.55pt;height:17.45pt;width:200.45pt;mso-position-horizontal-relative:page;mso-position-vertical-relative:page;z-index:-251655168;mso-width-relative:page;mso-height-relative:page;" filled="f" stroked="f" coordsize="21600,21600" o:gfxdata="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UCo0NkAAAALAQAADwAAAAAAAAABACAAAAAiAAAAZHJzL2Rvd25yZXYueG1sUEsBAhQAFAAAAAgA&#10;h07iQFEa6UqyAQAAdg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</w:rPr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5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" o:spid="_x0000_s1026" o:spt="202" type="#_x0000_t202" style="position:absolute;left:0pt;margin-left:71pt;margin-top:71.55pt;height:17.45pt;width:183.15pt;mso-position-horizontal-relative:page;mso-position-vertical-relative:page;z-index:-251655168;mso-width-relative:page;mso-height-relative:page;" filled="f" stroked="f" coordsize="21600,21600" o:gfxdata="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Eak8R9kAAAALAQAADwAAAAAAAAABACAAAAAiAAAAZHJzL2Rvd25yZXYueG1sUEsBAhQAFAAAAAgA&#10;h07iQB6e7sWyAQAAdg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175" w:hanging="35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43" w:hanging="35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157" w:hanging="20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2F516EA"/>
    <w:rsid w:val="34762022"/>
    <w:rsid w:val="54E27360"/>
    <w:rsid w:val="71B434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Title"/>
    <w:basedOn w:val="1"/>
    <w:qFormat/>
    <w:uiPriority w:val="1"/>
    <w:pPr>
      <w:spacing w:before="59"/>
      <w:ind w:left="178" w:right="200"/>
      <w:jc w:val="center"/>
    </w:pPr>
    <w:rPr>
      <w:rFonts w:ascii="Times New Roman" w:hAnsi="Times New Roman" w:eastAsia="Times New Roman" w:cs="Times New Roman"/>
      <w:b/>
      <w:bCs/>
      <w:sz w:val="64"/>
      <w:szCs w:val="64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278"/>
      <w:ind w:left="1174" w:hanging="353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17.jpeg"/><Relationship Id="rId33" Type="http://schemas.openxmlformats.org/officeDocument/2006/relationships/image" Target="media/image16.jpeg"/><Relationship Id="rId32" Type="http://schemas.openxmlformats.org/officeDocument/2006/relationships/image" Target="media/image15.jpeg"/><Relationship Id="rId31" Type="http://schemas.openxmlformats.org/officeDocument/2006/relationships/image" Target="media/image14.jpeg"/><Relationship Id="rId30" Type="http://schemas.openxmlformats.org/officeDocument/2006/relationships/image" Target="media/image13.jpeg"/><Relationship Id="rId3" Type="http://schemas.openxmlformats.org/officeDocument/2006/relationships/footnotes" Target="footnotes.xml"/><Relationship Id="rId29" Type="http://schemas.openxmlformats.org/officeDocument/2006/relationships/image" Target="media/image12.jpeg"/><Relationship Id="rId28" Type="http://schemas.openxmlformats.org/officeDocument/2006/relationships/image" Target="media/image11.png"/><Relationship Id="rId27" Type="http://schemas.openxmlformats.org/officeDocument/2006/relationships/image" Target="media/image10.jpeg"/><Relationship Id="rId26" Type="http://schemas.openxmlformats.org/officeDocument/2006/relationships/image" Target="media/image9.jpeg"/><Relationship Id="rId25" Type="http://schemas.openxmlformats.org/officeDocument/2006/relationships/image" Target="media/image8.jpeg"/><Relationship Id="rId24" Type="http://schemas.openxmlformats.org/officeDocument/2006/relationships/image" Target="media/image7.jpeg"/><Relationship Id="rId23" Type="http://schemas.openxmlformats.org/officeDocument/2006/relationships/image" Target="media/image6.jpeg"/><Relationship Id="rId22" Type="http://schemas.openxmlformats.org/officeDocument/2006/relationships/image" Target="media/image5.jpeg"/><Relationship Id="rId21" Type="http://schemas.openxmlformats.org/officeDocument/2006/relationships/image" Target="media/image4.jpeg"/><Relationship Id="rId20" Type="http://schemas.openxmlformats.org/officeDocument/2006/relationships/image" Target="media/image3.jpeg"/><Relationship Id="rId2" Type="http://schemas.openxmlformats.org/officeDocument/2006/relationships/settings" Target="settings.xml"/><Relationship Id="rId19" Type="http://schemas.openxmlformats.org/officeDocument/2006/relationships/image" Target="media/image2.jpeg"/><Relationship Id="rId18" Type="http://schemas.openxmlformats.org/officeDocument/2006/relationships/image" Target="media/image1.jpeg"/><Relationship Id="rId17" Type="http://schemas.openxmlformats.org/officeDocument/2006/relationships/theme" Target="theme/theme1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2024-03-16T06:01:00Z</dcterms:created>
  <dc:creator>Yesu Raju Kommanapalli</dc:creator>
  <cp:lastModifiedBy>Shaik Jameer</cp:lastModifiedBy>
  <dcterms:modified xsi:type="dcterms:W3CDTF">2024-03-16T06:04:26Z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